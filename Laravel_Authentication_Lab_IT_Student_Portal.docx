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9FEC6">
      <w:pPr>
        <w:jc w:val="center"/>
      </w:pPr>
      <w:r>
        <w:rPr>
          <w:b/>
          <w:sz w:val="28"/>
        </w:rPr>
        <w:t>IT DEPARTMENT / WEB DEVELOPMENT</w:t>
      </w:r>
    </w:p>
    <w:p w14:paraId="2ED58A2D">
      <w:pPr>
        <w:jc w:val="center"/>
      </w:pPr>
      <w:r>
        <w:rPr>
          <w:b/>
          <w:sz w:val="44"/>
        </w:rPr>
        <w:t>Laravel Authentication Lab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0FA9E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2B9A1AB2">
            <w:pPr>
              <w:spacing w:line="240" w:lineRule="auto"/>
              <w:rPr>
                <w:rFonts w:hint="default"/>
                <w:lang w:val="en-US"/>
              </w:rPr>
            </w:pPr>
            <w:r>
              <w:t>Student nam</w:t>
            </w:r>
            <w:r>
              <w:rPr>
                <w:rFonts w:hint="default"/>
                <w:lang w:val="en-US"/>
              </w:rPr>
              <w:t>e najman</w:t>
            </w:r>
          </w:p>
        </w:tc>
        <w:tc>
          <w:tcPr>
            <w:tcW w:w="4968" w:type="dxa"/>
            <w:vAlign w:val="center"/>
          </w:tcPr>
          <w:p w14:paraId="5AD21C2B">
            <w:pPr>
              <w:spacing w:line="240" w:lineRule="auto"/>
              <w:rPr>
                <w:rFonts w:hint="default"/>
                <w:lang w:val="en-US"/>
              </w:rPr>
            </w:pPr>
            <w:r>
              <w:t>Father name:</w:t>
            </w:r>
            <w:r>
              <w:rPr>
                <w:rFonts w:hint="default"/>
                <w:lang w:val="en-US"/>
              </w:rPr>
              <w:t>Ghulam sakhi</w:t>
            </w:r>
          </w:p>
        </w:tc>
      </w:tr>
      <w:tr w14:paraId="519ED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968" w:type="dxa"/>
            <w:vAlign w:val="center"/>
          </w:tcPr>
          <w:p w14:paraId="0ABDD721">
            <w:pPr>
              <w:spacing w:line="240" w:lineRule="auto"/>
            </w:pPr>
            <w:r>
              <w:t>Class date: 19 October 2026</w:t>
            </w:r>
          </w:p>
        </w:tc>
        <w:tc>
          <w:tcPr>
            <w:tcW w:w="4968" w:type="dxa"/>
            <w:vAlign w:val="center"/>
          </w:tcPr>
          <w:p w14:paraId="0A587DEB">
            <w:pPr>
              <w:spacing w:line="240" w:lineRule="auto"/>
            </w:pPr>
          </w:p>
        </w:tc>
      </w:tr>
    </w:tbl>
    <w:p w14:paraId="3A932323"/>
    <w:p w14:paraId="6A8D90AB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1. Project setup</w:t>
      </w:r>
    </w:p>
    <w:p w14:paraId="2165BD82">
      <w:r>
        <w:t>Create an empty MySQL database named it_auth_lab in phpMyAdmin, then update .env:</w:t>
      </w:r>
    </w:p>
    <w:p w14:paraId="5DD29EFA">
      <w:pPr>
        <w:ind w:left="288"/>
      </w:pPr>
      <w:r>
        <w:rPr>
          <w:rFonts w:ascii="Consolas" w:hAnsi="Consolas"/>
          <w:sz w:val="18"/>
        </w:rPr>
        <w:t>DB_CONNECTION=mysql</w:t>
      </w:r>
    </w:p>
    <w:p w14:paraId="0DC9D2EF">
      <w:pPr>
        <w:ind w:left="288"/>
      </w:pPr>
      <w:r>
        <w:rPr>
          <w:rFonts w:ascii="Consolas" w:hAnsi="Consolas"/>
          <w:sz w:val="18"/>
        </w:rPr>
        <w:t>DB_HOST=127.0.0.1</w:t>
      </w:r>
    </w:p>
    <w:p w14:paraId="11DC1265">
      <w:pPr>
        <w:ind w:left="288"/>
      </w:pPr>
      <w:r>
        <w:rPr>
          <w:rFonts w:ascii="Consolas" w:hAnsi="Consolas"/>
          <w:sz w:val="18"/>
        </w:rPr>
        <w:t>DB_PORT=3306</w:t>
      </w:r>
    </w:p>
    <w:p w14:paraId="7EB32199">
      <w:pPr>
        <w:ind w:left="288"/>
      </w:pPr>
      <w:r>
        <w:rPr>
          <w:rFonts w:ascii="Consolas" w:hAnsi="Consolas"/>
          <w:sz w:val="18"/>
        </w:rPr>
        <w:t>DB_DATABASE=it_auth_lab</w:t>
      </w:r>
    </w:p>
    <w:p w14:paraId="49F047C6">
      <w:pPr>
        <w:ind w:left="288"/>
      </w:pPr>
      <w:r>
        <w:rPr>
          <w:rFonts w:ascii="Consolas" w:hAnsi="Consolas"/>
          <w:sz w:val="18"/>
        </w:rPr>
        <w:t>DB_USERNAME=root</w:t>
      </w:r>
    </w:p>
    <w:p w14:paraId="449228A1">
      <w:pPr>
        <w:ind w:left="288"/>
      </w:pPr>
      <w:r>
        <w:rPr>
          <w:rFonts w:ascii="Consolas" w:hAnsi="Consolas"/>
          <w:sz w:val="18"/>
        </w:rPr>
        <w:t>DB_PASSWORD=</w:t>
      </w:r>
    </w:p>
    <w:p w14:paraId="4AC07EFA">
      <w:pPr>
        <w:ind w:left="288"/>
      </w:pPr>
      <w:r>
        <w:rPr>
          <w:rFonts w:ascii="Consolas" w:hAnsi="Consolas"/>
          <w:sz w:val="18"/>
        </w:rPr>
        <w:t>SESSION_DRIVER=file</w:t>
      </w:r>
    </w:p>
    <w:p w14:paraId="114C8ED2">
      <w:r>
        <w:t>Run these commands from the project directory:</w:t>
      </w:r>
    </w:p>
    <w:p w14:paraId="4AA54B2F">
      <w:pPr>
        <w:ind w:left="288"/>
      </w:pPr>
      <w:r>
        <w:rPr>
          <w:rFonts w:ascii="Consolas" w:hAnsi="Consolas"/>
          <w:sz w:val="18"/>
        </w:rPr>
        <w:t>php artisan config:clear</w:t>
      </w:r>
    </w:p>
    <w:p w14:paraId="3E0DEB22">
      <w:pPr>
        <w:ind w:left="288"/>
      </w:pPr>
      <w:r>
        <w:rPr>
          <w:rFonts w:ascii="Consolas" w:hAnsi="Consolas"/>
          <w:sz w:val="18"/>
        </w:rPr>
        <w:t>php artisan migrate</w:t>
      </w:r>
    </w:p>
    <w:p w14:paraId="37A958C6">
      <w:pPr>
        <w:ind w:left="288"/>
      </w:pPr>
      <w:r>
        <w:rPr>
          <w:rFonts w:ascii="Consolas" w:hAnsi="Consolas"/>
          <w:sz w:val="18"/>
        </w:rPr>
        <w:t>php artisan make:controller AuthController</w:t>
      </w:r>
    </w:p>
    <w:p w14:paraId="2EBB0457">
      <w:pPr>
        <w:ind w:left="288"/>
      </w:pPr>
      <w:r>
        <w:rPr>
          <w:rFonts w:ascii="Consolas" w:hAnsi="Consolas"/>
          <w:sz w:val="18"/>
        </w:rPr>
        <w:t>php artisan serve</w:t>
      </w:r>
    </w:p>
    <w:p w14:paraId="0EFF8553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2. Named routes</w:t>
      </w:r>
    </w:p>
    <w:p w14:paraId="6839353F">
      <w:r>
        <w:t>Replace the contents of routes/web.php with:</w:t>
      </w:r>
    </w:p>
    <w:p w14:paraId="1C1FF2F2">
      <w:pPr>
        <w:shd w:val="clear" w:fill="F2F4F7"/>
        <w:spacing w:before="40" w:after="100"/>
        <w:ind w:left="216" w:right="144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use App\\Http\\Controllers\\AuthController;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use Illuminate\\Support\\Facades\\Route;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Route::redirect('/', '/login');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Route::middleware('guest')-&gt;group(function ()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Route::view('/register', 'auth.register')-&gt;name('register');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Route::post('/register', [AuthController::class, 'register'])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-&gt;name('register.store');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Route::view('/login', 'auth.login')-&gt;name('login');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Route::post('/login', [AuthController::class, 'login'])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-&gt;name('login.store');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Route::middleware('auth')-&gt;group(function ()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Route::get('/dashboard', function ()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return view('dashboard');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})-&gt;name('dashboard');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Route::post('/logout', [AuthController::class, 'logout'])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-&gt;name('logout');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});</w:t>
      </w:r>
    </w:p>
    <w:p w14:paraId="653B6831">
      <w:r>
        <w:t>Create these Blade files:</w:t>
      </w:r>
    </w:p>
    <w:p w14:paraId="6755CD27">
      <w:pPr>
        <w:pStyle w:val="23"/>
      </w:pPr>
      <w:r>
        <w:t>resources/views/auth/register.blade.php</w:t>
      </w:r>
    </w:p>
    <w:p w14:paraId="4D64D59B">
      <w:pPr>
        <w:pStyle w:val="23"/>
      </w:pPr>
      <w:r>
        <w:t>resources/views/auth/login.blade.php</w:t>
      </w:r>
    </w:p>
    <w:p w14:paraId="372387AA">
      <w:pPr>
        <w:pStyle w:val="23"/>
      </w:pPr>
      <w:r>
        <w:t>resources/views/dashboard.blade.php</w:t>
      </w:r>
    </w:p>
    <w:p w14:paraId="566AA34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3. Registration form</w:t>
      </w:r>
      <w:bookmarkStart w:id="0" w:name="_GoBack"/>
      <w:bookmarkEnd w:id="0"/>
    </w:p>
    <w:p w14:paraId="2AFBC250">
      <w:pPr>
        <w:shd w:val="clear" w:fill="F2F4F7"/>
        <w:spacing w:before="40" w:after="100"/>
        <w:ind w:left="216" w:right="144"/>
      </w:pPr>
      <w:r>
        <w:rPr>
          <w:rFonts w:ascii="Consolas" w:hAnsi="Consolas"/>
          <w:sz w:val="16"/>
        </w:rPr>
        <w:t>&lt;!DOCTYPE html&gt;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&lt;html lang="en"&gt;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&lt;head&gt;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&lt;meta charset="UTF-8"&gt;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&lt;title&gt;Register | IT Student Portal&lt;/title&gt;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&lt;/head&gt;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&lt;body&gt;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&lt;h1&gt;Create an account&lt;/h1&gt;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@if ($errors-&gt;any())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&lt;ul&gt;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@foreach ($errors-&gt;all() as $error)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 &lt;li&gt;{{ $error }}&lt;/li&gt;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@endforeach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&lt;/ul&gt;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@endif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&lt;form method="POST" action="{{ route('register.store') }}"&gt;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@csrf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&lt;label for="name"&gt;Full name&lt;/label&gt;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&lt;input id="name" name="name" type="text"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value="{{ old('name') }}" required&gt;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&lt;br&gt;&lt;br&gt;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&lt;label for="email"&gt;Email&lt;/label&gt;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&lt;input id="email" name="email" type="email"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value="{{ old('email') }}" required&gt;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&lt;br&gt;&lt;br&gt;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&lt;label for="password"&gt;Password&lt;/label&gt;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&lt;input id="password" name="password" type="password"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minlength="8" required&gt;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&lt;br&gt;&lt;br&gt;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&lt;label for="password_confirmation"&gt;Confirm password&lt;/label&gt;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&lt;input id="password_confirmation" name="password_confirmation"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type="password" required&gt;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&lt;br&gt;&lt;br&gt;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&lt;button type="submit"&gt;Register&lt;/button&gt;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&lt;/form&gt;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&lt;a href="{{ route('login') }}"&gt;Already have an account?&lt;/a&gt;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&lt;/body&gt;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&lt;/html&gt;</w:t>
      </w:r>
    </w:p>
    <w:p w14:paraId="259489BF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4. Login form</w:t>
      </w:r>
    </w:p>
    <w:p w14:paraId="7858840E">
      <w:pPr>
        <w:shd w:val="clear" w:fill="F2F4F7"/>
        <w:spacing w:before="40" w:after="100"/>
        <w:ind w:left="216" w:right="144"/>
      </w:pPr>
      <w:r>
        <w:rPr>
          <w:rFonts w:ascii="Consolas" w:hAnsi="Consolas"/>
          <w:sz w:val="16"/>
        </w:rPr>
        <w:t>&lt;!DOCTYPE html&gt;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&lt;html lang="en"&gt;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&lt;head&gt;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&lt;meta charset="UTF-8"&gt;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&lt;title&gt;Login | IT Student Portal&lt;/title&gt;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&lt;/head&gt;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&lt;body&gt;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&lt;h1&gt;Login&lt;/h1&gt;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@if ($errors-&gt;any())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&lt;ul&gt;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@foreach ($errors-&gt;all() as $error)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 &lt;li&gt;{{ $error }}&lt;/li&gt;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@endforeach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&lt;/ul&gt;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@endif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@if (session('success'))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&lt;p&gt;{{ session('success') }}&lt;/p&gt;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@endif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&lt;form method="POST" action="{{ route('login.store') }}"&gt;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@csrf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&lt;label for="email"&gt;Email&lt;/label&gt;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&lt;input id="email" name="email" type="email"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value="{{ old('email') }}" required&gt;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&lt;br&gt;&lt;br&gt;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&lt;label for="password"&gt;Password&lt;/label&gt;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&lt;input id="password" name="password" type="password" required&gt;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&lt;br&gt;&lt;br&gt;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&lt;button type="submit"&gt;Login&lt;/button&gt;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&lt;/form&gt;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&lt;a href="{{ route('register') }}"&gt;Create an account&lt;/a&gt;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&lt;/body&gt;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&lt;/html&gt;</w:t>
      </w:r>
    </w:p>
    <w:p w14:paraId="24D61D93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5. Authentication controller</w:t>
      </w:r>
    </w:p>
    <w:p w14:paraId="6F9345A6">
      <w:pPr>
        <w:shd w:val="clear" w:fill="F2F4F7"/>
        <w:spacing w:before="40" w:after="100"/>
        <w:ind w:left="216" w:right="144"/>
      </w:pPr>
      <w:r>
        <w:rPr>
          <w:rFonts w:ascii="Consolas" w:hAnsi="Consolas"/>
          <w:sz w:val="16"/>
        </w:rPr>
        <w:t>&lt;?php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namespace App\\Http\\Controllers;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use App\\Models\\User;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use Illuminate\\Http\\Request;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use Illuminate\\Support\\Facades\\Auth;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use Illuminate\\Support\\Facades\\Hash;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class AuthController extends Controller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public function register(Request $request)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$data = $request-&gt;validate([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'name' =&gt; 'required|string|max:255',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'email' =&gt; 'required|email|max:255|unique:users,email',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'password' =&gt; 'required|string|min:8|confirmed',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]);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$user = new User();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$user-&gt;name = $data['name'];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$user-&gt;email = $data['email'];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$user-&gt;password = Hash::make($data['password']);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$user-&gt;save();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return redirect()-&gt;route('login')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-&gt;with('success', 'Account created. Please log in.');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public function login(Request $request)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$credentials = $request-&gt;validate([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'email' =&gt; 'required|email',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'password' =&gt; 'required|string',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]);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if (! Auth::attempt($credentials))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return back()-&gt;withErrors([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    'email' =&gt; 'Email or password is incorrect.',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    ])-&gt;onlyInput('email');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$request-&gt;session()-&gt;regenerate();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return redirect()-&gt;intended(route('dashboard'));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public function logout(Request $request)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{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Auth::logout();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$request-&gt;session()-&gt;invalidate();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$request-&gt;session()-&gt;regenerateToken();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return redirect()-&gt;route('login');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}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}</w:t>
      </w:r>
    </w:p>
    <w:p w14:paraId="36C26744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6. Protected dashboard</w:t>
      </w:r>
    </w:p>
    <w:p w14:paraId="472AD3BF">
      <w:pPr>
        <w:shd w:val="clear" w:fill="F2F4F7"/>
        <w:spacing w:before="40" w:after="100"/>
        <w:ind w:left="216" w:right="144"/>
      </w:pPr>
      <w:r>
        <w:rPr>
          <w:rFonts w:ascii="Consolas" w:hAnsi="Consolas"/>
          <w:sz w:val="16"/>
        </w:rPr>
        <w:t>&lt;!DOCTYPE html&gt;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&lt;html lang="en"&gt;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&lt;head&gt;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&lt;meta charset="UTF-8"&gt;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&lt;title&gt;IT Student Portal&lt;/title&gt;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&lt;/head&gt;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&lt;body&gt;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&lt;h1&gt;IT Student Portal&lt;/h1&gt;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&lt;p&gt;Welcome, {{ auth()-&gt;user()-&gt;name }}.&lt;/p&gt;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&lt;p&gt;Email: {{ auth()-&gt;user()-&gt;email }}&lt;/p&gt;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&lt;form method="POST" action="{{ route('logout') }}"&gt;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@csrf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    &lt;button type="submit"&gt;Logout&lt;/button&gt;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 xml:space="preserve">    &lt;/form&gt;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&lt;/body&gt;</w:t>
      </w:r>
      <w:r>
        <w:rPr>
          <w:rFonts w:ascii="Consolas" w:hAnsi="Consolas"/>
          <w:sz w:val="16"/>
        </w:rPr>
        <w:br w:type="textWrapping"/>
      </w:r>
      <w:r>
        <w:rPr>
          <w:rFonts w:ascii="Consolas" w:hAnsi="Consolas"/>
          <w:sz w:val="16"/>
        </w:rPr>
        <w:t>&lt;/html&gt;</w:t>
      </w:r>
    </w:p>
    <w:p w14:paraId="1E375C33"/>
    <w:sectPr>
      <w:footerReference r:id="rId5" w:type="default"/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67B779">
    <w:pPr>
      <w:pStyle w:val="18"/>
      <w:jc w:val="center"/>
    </w:pPr>
    <w:r>
      <w:t xml:space="preserve">Laravel Authentication Lab  |  IT Department  |  Page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1F2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0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717</Words>
  <Characters>6093</Characters>
  <Lines>0</Lines>
  <Paragraphs>0</Paragraphs>
  <TotalTime>7</TotalTime>
  <ScaleCrop>false</ScaleCrop>
  <LinksUpToDate>false</LinksUpToDate>
  <CharactersWithSpaces>7415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Emran Akbari</cp:lastModifiedBy>
  <dcterms:modified xsi:type="dcterms:W3CDTF">2026-10-19T05:02:00Z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eyJoZGlkIjoiYmY1OWRmMTZkNGUyOTZhOTAzZDZkNTA4ZGIyZTk5YTEifQ==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2F33AA466813444886678E555C7266EB_12</vt:lpwstr>
  </property>
</Properties>
</file>